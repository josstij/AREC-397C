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02036" w14:paraId="20851209" w14:textId="77777777"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000000"/>
              <w:right w:val="nil"/>
            </w:tcBorders>
          </w:tcPr>
          <w:p w14:paraId="20851204" w14:textId="77777777" w:rsidR="00102036" w:rsidRDefault="00102036"/>
        </w:tc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000000"/>
              <w:right w:val="nil"/>
            </w:tcBorders>
            <w:vAlign w:val="bottom"/>
          </w:tcPr>
          <w:p w14:paraId="20851205" w14:textId="77777777" w:rsidR="00102036" w:rsidRDefault="00000000">
            <w:pPr>
              <w:jc w:val="center"/>
            </w:pPr>
            <w:r>
              <w:t>Mean</w:t>
            </w: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000000"/>
              <w:right w:val="nil"/>
            </w:tcBorders>
            <w:vAlign w:val="bottom"/>
          </w:tcPr>
          <w:p w14:paraId="20851206" w14:textId="77777777" w:rsidR="00102036" w:rsidRDefault="00000000">
            <w:pPr>
              <w:jc w:val="center"/>
            </w:pPr>
            <w:r>
              <w:t>SD</w:t>
            </w: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000000"/>
              <w:right w:val="nil"/>
            </w:tcBorders>
            <w:vAlign w:val="bottom"/>
          </w:tcPr>
          <w:p w14:paraId="20851207" w14:textId="77777777" w:rsidR="00102036" w:rsidRDefault="00000000">
            <w:pPr>
              <w:jc w:val="center"/>
            </w:pPr>
            <w:r>
              <w:t>Min</w:t>
            </w: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single" w:sz="0" w:space="0" w:color="000000"/>
              <w:right w:val="nil"/>
            </w:tcBorders>
            <w:vAlign w:val="bottom"/>
          </w:tcPr>
          <w:p w14:paraId="20851208" w14:textId="77777777" w:rsidR="00102036" w:rsidRDefault="00000000">
            <w:pPr>
              <w:jc w:val="center"/>
            </w:pPr>
            <w:r>
              <w:t>Max</w:t>
            </w:r>
          </w:p>
        </w:tc>
      </w:tr>
      <w:tr w:rsidR="00102036" w14:paraId="2085120F" w14:textId="77777777">
        <w:tc>
          <w:tcPr>
            <w:tcW w:w="1872" w:type="dxa"/>
            <w:tcBorders>
              <w:top w:val="single" w:sz="0" w:space="0" w:color="000000"/>
              <w:left w:val="nil"/>
              <w:bottom w:val="nil"/>
              <w:right w:val="nil"/>
            </w:tcBorders>
            <w:vAlign w:val="bottom"/>
          </w:tcPr>
          <w:p w14:paraId="2085120A" w14:textId="77777777" w:rsidR="00102036" w:rsidRDefault="00000000">
            <w:r>
              <w:t>WTP for 584 after tasting</w:t>
            </w: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nil"/>
              <w:right w:val="nil"/>
            </w:tcBorders>
            <w:vAlign w:val="bottom"/>
          </w:tcPr>
          <w:p w14:paraId="2085120B" w14:textId="77777777" w:rsidR="00102036" w:rsidRDefault="00000000">
            <w:pPr>
              <w:jc w:val="right"/>
            </w:pPr>
            <w:r>
              <w:t>2.636</w:t>
            </w: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nil"/>
              <w:right w:val="nil"/>
            </w:tcBorders>
            <w:vAlign w:val="bottom"/>
          </w:tcPr>
          <w:p w14:paraId="2085120C" w14:textId="77777777" w:rsidR="00102036" w:rsidRDefault="00000000">
            <w:pPr>
              <w:jc w:val="right"/>
            </w:pPr>
            <w:r>
              <w:t>(0.766)</w:t>
            </w: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nil"/>
              <w:right w:val="nil"/>
            </w:tcBorders>
            <w:vAlign w:val="bottom"/>
          </w:tcPr>
          <w:p w14:paraId="2085120D" w14:textId="77777777" w:rsidR="00102036" w:rsidRDefault="00000000">
            <w:pPr>
              <w:jc w:val="right"/>
            </w:pPr>
            <w:r>
              <w:t>0.750</w:t>
            </w:r>
          </w:p>
        </w:tc>
        <w:tc>
          <w:tcPr>
            <w:tcW w:w="1872" w:type="dxa"/>
            <w:tcBorders>
              <w:top w:val="single" w:sz="0" w:space="0" w:color="000000"/>
              <w:left w:val="nil"/>
              <w:bottom w:val="nil"/>
              <w:right w:val="nil"/>
            </w:tcBorders>
            <w:vAlign w:val="bottom"/>
          </w:tcPr>
          <w:p w14:paraId="2085120E" w14:textId="77777777" w:rsidR="00102036" w:rsidRDefault="00000000">
            <w:pPr>
              <w:jc w:val="right"/>
            </w:pPr>
            <w:r>
              <w:t>4.500</w:t>
            </w:r>
          </w:p>
        </w:tc>
      </w:tr>
      <w:tr w:rsidR="00102036" w14:paraId="20851215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10" w14:textId="77777777" w:rsidR="00102036" w:rsidRDefault="00000000">
            <w:r>
              <w:t>WTP for 793 after tasting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11" w14:textId="77777777" w:rsidR="00102036" w:rsidRDefault="00000000">
            <w:pPr>
              <w:jc w:val="right"/>
            </w:pPr>
            <w:r>
              <w:t>2.780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12" w14:textId="77777777" w:rsidR="00102036" w:rsidRDefault="00000000">
            <w:pPr>
              <w:jc w:val="right"/>
            </w:pPr>
            <w:r>
              <w:t>(0.810)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13" w14:textId="77777777" w:rsidR="00102036" w:rsidRDefault="00000000">
            <w:pPr>
              <w:jc w:val="right"/>
            </w:pPr>
            <w:r>
              <w:t>1.250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14" w14:textId="77777777" w:rsidR="00102036" w:rsidRDefault="00000000">
            <w:pPr>
              <w:jc w:val="right"/>
            </w:pPr>
            <w:r>
              <w:t>4.500</w:t>
            </w:r>
          </w:p>
        </w:tc>
      </w:tr>
      <w:tr w:rsidR="00102036" w14:paraId="2085121B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16" w14:textId="77777777" w:rsidR="00102036" w:rsidRDefault="00000000">
            <w:r>
              <w:t>WTP for 584 after magnesium information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17" w14:textId="77777777" w:rsidR="00102036" w:rsidRDefault="00000000">
            <w:pPr>
              <w:jc w:val="right"/>
            </w:pPr>
            <w:r>
              <w:t>2.818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18" w14:textId="77777777" w:rsidR="00102036" w:rsidRDefault="00000000">
            <w:pPr>
              <w:jc w:val="right"/>
            </w:pPr>
            <w:r>
              <w:t>(0.811)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19" w14:textId="77777777" w:rsidR="00102036" w:rsidRDefault="00000000">
            <w:pPr>
              <w:jc w:val="right"/>
            </w:pPr>
            <w:r>
              <w:t>0.000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1A" w14:textId="77777777" w:rsidR="00102036" w:rsidRDefault="00000000">
            <w:pPr>
              <w:jc w:val="right"/>
            </w:pPr>
            <w:r>
              <w:t>4.500</w:t>
            </w:r>
          </w:p>
        </w:tc>
      </w:tr>
      <w:tr w:rsidR="00102036" w14:paraId="20851221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1C" w14:textId="77777777" w:rsidR="00102036" w:rsidRDefault="00000000">
            <w:r>
              <w:t>WTP for 793 after magnesium information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1D" w14:textId="77777777" w:rsidR="00102036" w:rsidRDefault="00000000">
            <w:pPr>
              <w:jc w:val="right"/>
            </w:pPr>
            <w:r>
              <w:t>2.485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1E" w14:textId="77777777" w:rsidR="00102036" w:rsidRDefault="00000000">
            <w:pPr>
              <w:jc w:val="right"/>
            </w:pPr>
            <w:r>
              <w:t>(0.879)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1F" w14:textId="77777777" w:rsidR="00102036" w:rsidRDefault="00000000">
            <w:pPr>
              <w:jc w:val="right"/>
            </w:pPr>
            <w:r>
              <w:t>0.000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20" w14:textId="77777777" w:rsidR="00102036" w:rsidRDefault="00000000">
            <w:pPr>
              <w:jc w:val="right"/>
            </w:pPr>
            <w:r>
              <w:t>4.500</w:t>
            </w:r>
          </w:p>
        </w:tc>
      </w:tr>
      <w:tr w:rsidR="00102036" w14:paraId="20851227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22" w14:textId="77777777" w:rsidR="00102036" w:rsidRDefault="00000000">
            <w:r>
              <w:t>WTP for 584 after magnesium information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23" w14:textId="77777777" w:rsidR="00102036" w:rsidRDefault="00000000">
            <w:pPr>
              <w:jc w:val="right"/>
            </w:pPr>
            <w:r>
              <w:t>3.042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24" w14:textId="77777777" w:rsidR="00102036" w:rsidRDefault="00000000">
            <w:pPr>
              <w:jc w:val="right"/>
            </w:pPr>
            <w:r>
              <w:t>(0.602)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25" w14:textId="77777777" w:rsidR="00102036" w:rsidRDefault="00000000">
            <w:pPr>
              <w:jc w:val="right"/>
            </w:pPr>
            <w:r>
              <w:t>2.000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26" w14:textId="77777777" w:rsidR="00102036" w:rsidRDefault="00000000">
            <w:pPr>
              <w:jc w:val="right"/>
            </w:pPr>
            <w:r>
              <w:t>4.750</w:t>
            </w:r>
          </w:p>
        </w:tc>
      </w:tr>
      <w:tr w:rsidR="00102036" w14:paraId="2085122D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28" w14:textId="77777777" w:rsidR="00102036" w:rsidRDefault="00000000">
            <w:r>
              <w:t>WTP for 793 after magnesium information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29" w14:textId="77777777" w:rsidR="00102036" w:rsidRDefault="00000000">
            <w:pPr>
              <w:jc w:val="right"/>
            </w:pPr>
            <w:r>
              <w:t>2.396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2A" w14:textId="77777777" w:rsidR="00102036" w:rsidRDefault="00000000">
            <w:pPr>
              <w:jc w:val="right"/>
            </w:pPr>
            <w:r>
              <w:t>(0.827)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2B" w14:textId="77777777" w:rsidR="00102036" w:rsidRDefault="00000000">
            <w:pPr>
              <w:jc w:val="right"/>
            </w:pPr>
            <w:r>
              <w:t>0.000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2C" w14:textId="77777777" w:rsidR="00102036" w:rsidRDefault="00000000">
            <w:pPr>
              <w:jc w:val="right"/>
            </w:pPr>
            <w:r>
              <w:t>4.000</w:t>
            </w:r>
          </w:p>
        </w:tc>
      </w:tr>
      <w:tr w:rsidR="00102036" w14:paraId="20851233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2E" w14:textId="77777777" w:rsidR="00102036" w:rsidRDefault="00000000">
            <w:r>
              <w:t>WTP for 584 after tasting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2F" w14:textId="77777777" w:rsidR="00102036" w:rsidRDefault="00000000">
            <w:pPr>
              <w:jc w:val="right"/>
            </w:pPr>
            <w:r>
              <w:t>2.729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30" w14:textId="77777777" w:rsidR="00102036" w:rsidRDefault="00000000">
            <w:pPr>
              <w:jc w:val="right"/>
            </w:pPr>
            <w:r>
              <w:t>(0.809)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31" w14:textId="77777777" w:rsidR="00102036" w:rsidRDefault="00000000">
            <w:pPr>
              <w:jc w:val="right"/>
            </w:pPr>
            <w:r>
              <w:t>0.000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32" w14:textId="77777777" w:rsidR="00102036" w:rsidRDefault="00000000">
            <w:pPr>
              <w:jc w:val="right"/>
            </w:pPr>
            <w:r>
              <w:t>4.000</w:t>
            </w:r>
          </w:p>
        </w:tc>
      </w:tr>
      <w:tr w:rsidR="00102036" w14:paraId="20851239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34" w14:textId="77777777" w:rsidR="00102036" w:rsidRDefault="00000000">
            <w:r>
              <w:t>WTP for 793 after tasting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35" w14:textId="77777777" w:rsidR="00102036" w:rsidRDefault="00000000">
            <w:pPr>
              <w:jc w:val="right"/>
            </w:pPr>
            <w:r>
              <w:t>2.903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36" w14:textId="77777777" w:rsidR="00102036" w:rsidRDefault="00000000">
            <w:pPr>
              <w:jc w:val="right"/>
            </w:pPr>
            <w:r>
              <w:t>(0.650)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37" w14:textId="77777777" w:rsidR="00102036" w:rsidRDefault="00000000">
            <w:pPr>
              <w:jc w:val="right"/>
            </w:pPr>
            <w:r>
              <w:t>2.000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38" w14:textId="77777777" w:rsidR="00102036" w:rsidRDefault="00000000">
            <w:pPr>
              <w:jc w:val="right"/>
            </w:pPr>
            <w:r>
              <w:t>4.500</w:t>
            </w:r>
          </w:p>
        </w:tc>
      </w:tr>
      <w:tr w:rsidR="00102036" w14:paraId="2085123F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3A" w14:textId="77777777" w:rsidR="00102036" w:rsidRDefault="00000000">
            <w:r>
              <w:t>Certainty in WTP for 584 after tasting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3B" w14:textId="77777777" w:rsidR="00102036" w:rsidRDefault="00000000">
            <w:pPr>
              <w:jc w:val="right"/>
            </w:pPr>
            <w:r>
              <w:t>1.818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3C" w14:textId="77777777" w:rsidR="00102036" w:rsidRDefault="00000000">
            <w:pPr>
              <w:jc w:val="right"/>
            </w:pPr>
            <w:r>
              <w:t>(0.683)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3D" w14:textId="77777777" w:rsidR="00102036" w:rsidRDefault="00000000">
            <w:pPr>
              <w:jc w:val="right"/>
            </w:pPr>
            <w:r>
              <w:t>1.000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3E" w14:textId="77777777" w:rsidR="00102036" w:rsidRDefault="00000000">
            <w:pPr>
              <w:jc w:val="right"/>
            </w:pPr>
            <w:r>
              <w:t>3.000</w:t>
            </w:r>
          </w:p>
        </w:tc>
      </w:tr>
      <w:tr w:rsidR="00102036" w14:paraId="20851245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40" w14:textId="77777777" w:rsidR="00102036" w:rsidRDefault="00000000">
            <w:r>
              <w:t>Certainty in WTP for 793 after tasting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41" w14:textId="77777777" w:rsidR="00102036" w:rsidRDefault="00000000">
            <w:pPr>
              <w:jc w:val="right"/>
            </w:pPr>
            <w:r>
              <w:t>1.697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42" w14:textId="77777777" w:rsidR="00102036" w:rsidRDefault="00000000">
            <w:pPr>
              <w:jc w:val="right"/>
            </w:pPr>
            <w:r>
              <w:t>(0.684)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43" w14:textId="77777777" w:rsidR="00102036" w:rsidRDefault="00000000">
            <w:pPr>
              <w:jc w:val="right"/>
            </w:pPr>
            <w:r>
              <w:t>1.000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44" w14:textId="77777777" w:rsidR="00102036" w:rsidRDefault="00000000">
            <w:pPr>
              <w:jc w:val="right"/>
            </w:pPr>
            <w:r>
              <w:t>3.000</w:t>
            </w:r>
          </w:p>
        </w:tc>
      </w:tr>
      <w:tr w:rsidR="00102036" w14:paraId="2085124B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46" w14:textId="77777777" w:rsidR="00102036" w:rsidRDefault="00000000">
            <w:r>
              <w:t>Certainty in WTP for 584 after information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47" w14:textId="77777777" w:rsidR="00102036" w:rsidRDefault="00000000">
            <w:pPr>
              <w:jc w:val="right"/>
            </w:pPr>
            <w:r>
              <w:t>1.636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48" w14:textId="77777777" w:rsidR="00102036" w:rsidRDefault="00000000">
            <w:pPr>
              <w:jc w:val="right"/>
            </w:pPr>
            <w:r>
              <w:t>(0.653)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49" w14:textId="77777777" w:rsidR="00102036" w:rsidRDefault="00000000">
            <w:pPr>
              <w:jc w:val="right"/>
            </w:pPr>
            <w:r>
              <w:t>1.000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4A" w14:textId="77777777" w:rsidR="00102036" w:rsidRDefault="00000000">
            <w:pPr>
              <w:jc w:val="right"/>
            </w:pPr>
            <w:r>
              <w:t>3.000</w:t>
            </w:r>
          </w:p>
        </w:tc>
      </w:tr>
      <w:tr w:rsidR="00102036" w14:paraId="20851251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4C" w14:textId="77777777" w:rsidR="00102036" w:rsidRDefault="00000000">
            <w:r>
              <w:t>Certainty in WTP for 793 after information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4D" w14:textId="77777777" w:rsidR="00102036" w:rsidRDefault="00000000">
            <w:pPr>
              <w:jc w:val="right"/>
            </w:pPr>
            <w:r>
              <w:t>1.879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4E" w14:textId="77777777" w:rsidR="00102036" w:rsidRDefault="00000000">
            <w:pPr>
              <w:jc w:val="right"/>
            </w:pPr>
            <w:r>
              <w:t>(0.696)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4F" w14:textId="77777777" w:rsidR="00102036" w:rsidRDefault="00000000">
            <w:pPr>
              <w:jc w:val="right"/>
            </w:pPr>
            <w:r>
              <w:t>1.000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50" w14:textId="77777777" w:rsidR="00102036" w:rsidRDefault="00000000">
            <w:pPr>
              <w:jc w:val="right"/>
            </w:pPr>
            <w:r>
              <w:t>3.000</w:t>
            </w:r>
          </w:p>
        </w:tc>
      </w:tr>
      <w:tr w:rsidR="00102036" w14:paraId="20851257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52" w14:textId="77777777" w:rsidR="00102036" w:rsidRDefault="00000000">
            <w:r>
              <w:t>Certainty in WTP for 584 after information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53" w14:textId="77777777" w:rsidR="00102036" w:rsidRDefault="00000000">
            <w:pPr>
              <w:jc w:val="right"/>
            </w:pPr>
            <w:r>
              <w:t>1.472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54" w14:textId="77777777" w:rsidR="00102036" w:rsidRDefault="00000000">
            <w:pPr>
              <w:jc w:val="right"/>
            </w:pPr>
            <w:r>
              <w:t>(0.506)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55" w14:textId="77777777" w:rsidR="00102036" w:rsidRDefault="00000000">
            <w:pPr>
              <w:jc w:val="right"/>
            </w:pPr>
            <w:r>
              <w:t>1.000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56" w14:textId="77777777" w:rsidR="00102036" w:rsidRDefault="00000000">
            <w:pPr>
              <w:jc w:val="right"/>
            </w:pPr>
            <w:r>
              <w:t>2.000</w:t>
            </w:r>
          </w:p>
        </w:tc>
      </w:tr>
      <w:tr w:rsidR="00102036" w14:paraId="2085125D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58" w14:textId="77777777" w:rsidR="00102036" w:rsidRDefault="00000000">
            <w:r>
              <w:t>Certainty in WTP for 793 after information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59" w14:textId="77777777" w:rsidR="00102036" w:rsidRDefault="00000000">
            <w:pPr>
              <w:jc w:val="right"/>
            </w:pPr>
            <w:r>
              <w:t>1.694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5A" w14:textId="77777777" w:rsidR="00102036" w:rsidRDefault="00000000">
            <w:pPr>
              <w:jc w:val="right"/>
            </w:pPr>
            <w:r>
              <w:t>(0.749)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5B" w14:textId="77777777" w:rsidR="00102036" w:rsidRDefault="00000000">
            <w:pPr>
              <w:jc w:val="right"/>
            </w:pPr>
            <w:r>
              <w:t>1.000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5C" w14:textId="77777777" w:rsidR="00102036" w:rsidRDefault="00000000">
            <w:pPr>
              <w:jc w:val="right"/>
            </w:pPr>
            <w:r>
              <w:t>3.000</w:t>
            </w:r>
          </w:p>
        </w:tc>
      </w:tr>
      <w:tr w:rsidR="00102036" w14:paraId="20851263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5E" w14:textId="77777777" w:rsidR="00102036" w:rsidRDefault="00000000">
            <w:r>
              <w:t>Certainty in WTP for 584 after tasting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5F" w14:textId="77777777" w:rsidR="00102036" w:rsidRDefault="00000000">
            <w:pPr>
              <w:jc w:val="right"/>
            </w:pPr>
            <w:r>
              <w:t>1.571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60" w14:textId="77777777" w:rsidR="00102036" w:rsidRDefault="00000000">
            <w:pPr>
              <w:jc w:val="right"/>
            </w:pPr>
            <w:r>
              <w:t>(0.558)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61" w14:textId="77777777" w:rsidR="00102036" w:rsidRDefault="00000000">
            <w:pPr>
              <w:jc w:val="right"/>
            </w:pPr>
            <w:r>
              <w:t>1.000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62" w14:textId="77777777" w:rsidR="00102036" w:rsidRDefault="00000000">
            <w:pPr>
              <w:jc w:val="right"/>
            </w:pPr>
            <w:r>
              <w:t>3.000</w:t>
            </w:r>
          </w:p>
        </w:tc>
      </w:tr>
      <w:tr w:rsidR="00102036" w14:paraId="20851269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64" w14:textId="77777777" w:rsidR="00102036" w:rsidRDefault="00000000">
            <w:r>
              <w:t>Certainty in WTP for 793 after tasting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65" w14:textId="77777777" w:rsidR="00102036" w:rsidRDefault="00000000">
            <w:pPr>
              <w:jc w:val="right"/>
            </w:pPr>
            <w:r>
              <w:t>1.417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66" w14:textId="77777777" w:rsidR="00102036" w:rsidRDefault="00000000">
            <w:pPr>
              <w:jc w:val="right"/>
            </w:pPr>
            <w:r>
              <w:t>(0.500)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67" w14:textId="77777777" w:rsidR="00102036" w:rsidRDefault="00000000">
            <w:pPr>
              <w:jc w:val="right"/>
            </w:pPr>
            <w:r>
              <w:t>1.000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68" w14:textId="77777777" w:rsidR="00102036" w:rsidRDefault="00000000">
            <w:pPr>
              <w:jc w:val="right"/>
            </w:pPr>
            <w:r>
              <w:t>2.000</w:t>
            </w:r>
          </w:p>
        </w:tc>
      </w:tr>
      <w:tr w:rsidR="00102036" w14:paraId="2085126F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6A" w14:textId="77777777" w:rsidR="00102036" w:rsidRDefault="00000000">
            <w:r>
              <w:t>584 flavor liking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6B" w14:textId="77777777" w:rsidR="00102036" w:rsidRDefault="00000000">
            <w:pPr>
              <w:jc w:val="right"/>
            </w:pPr>
            <w:r>
              <w:t>6.493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6C" w14:textId="77777777" w:rsidR="00102036" w:rsidRDefault="00000000">
            <w:pPr>
              <w:jc w:val="right"/>
            </w:pPr>
            <w:r>
              <w:t>(1.712)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6D" w14:textId="77777777" w:rsidR="00102036" w:rsidRDefault="00000000">
            <w:pPr>
              <w:jc w:val="right"/>
            </w:pPr>
            <w:r>
              <w:t>1.000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6E" w14:textId="77777777" w:rsidR="00102036" w:rsidRDefault="00000000">
            <w:pPr>
              <w:jc w:val="right"/>
            </w:pPr>
            <w:r>
              <w:t>9.000</w:t>
            </w:r>
          </w:p>
        </w:tc>
      </w:tr>
      <w:tr w:rsidR="00102036" w14:paraId="20851275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70" w14:textId="77777777" w:rsidR="00102036" w:rsidRDefault="00000000">
            <w:r>
              <w:t>793 flavor liking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71" w14:textId="77777777" w:rsidR="00102036" w:rsidRDefault="00000000">
            <w:pPr>
              <w:jc w:val="right"/>
            </w:pPr>
            <w:r>
              <w:t>7.145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72" w14:textId="77777777" w:rsidR="00102036" w:rsidRDefault="00000000">
            <w:pPr>
              <w:jc w:val="right"/>
            </w:pPr>
            <w:r>
              <w:t>(1.734)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73" w14:textId="77777777" w:rsidR="00102036" w:rsidRDefault="00000000">
            <w:pPr>
              <w:jc w:val="right"/>
            </w:pPr>
            <w:r>
              <w:t>1.000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74" w14:textId="77777777" w:rsidR="00102036" w:rsidRDefault="00000000">
            <w:pPr>
              <w:jc w:val="right"/>
            </w:pPr>
            <w:r>
              <w:t>9.000</w:t>
            </w:r>
          </w:p>
        </w:tc>
      </w:tr>
      <w:tr w:rsidR="00102036" w14:paraId="2085127B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76" w14:textId="77777777" w:rsidR="00102036" w:rsidRDefault="00000000">
            <w:r>
              <w:t xml:space="preserve">584 sweetness </w:t>
            </w:r>
            <w:r>
              <w:lastRenderedPageBreak/>
              <w:t>liking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77" w14:textId="77777777" w:rsidR="00102036" w:rsidRDefault="00000000">
            <w:pPr>
              <w:jc w:val="right"/>
            </w:pPr>
            <w:r>
              <w:lastRenderedPageBreak/>
              <w:t>6.391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78" w14:textId="77777777" w:rsidR="00102036" w:rsidRDefault="00000000">
            <w:pPr>
              <w:jc w:val="right"/>
            </w:pPr>
            <w:r>
              <w:t>(1.708)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79" w14:textId="77777777" w:rsidR="00102036" w:rsidRDefault="00000000">
            <w:pPr>
              <w:jc w:val="right"/>
            </w:pPr>
            <w:r>
              <w:t>1.000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7A" w14:textId="77777777" w:rsidR="00102036" w:rsidRDefault="00000000">
            <w:pPr>
              <w:jc w:val="right"/>
            </w:pPr>
            <w:r>
              <w:t>9.000</w:t>
            </w:r>
          </w:p>
        </w:tc>
      </w:tr>
      <w:tr w:rsidR="00102036" w14:paraId="20851281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7C" w14:textId="77777777" w:rsidR="00102036" w:rsidRDefault="00000000">
            <w:r>
              <w:t>793 sweetness liking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7D" w14:textId="77777777" w:rsidR="00102036" w:rsidRDefault="00000000">
            <w:pPr>
              <w:jc w:val="right"/>
            </w:pPr>
            <w:r>
              <w:t>6.899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7E" w14:textId="77777777" w:rsidR="00102036" w:rsidRDefault="00000000">
            <w:pPr>
              <w:jc w:val="right"/>
            </w:pPr>
            <w:r>
              <w:t>(1.690)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7F" w14:textId="77777777" w:rsidR="00102036" w:rsidRDefault="00000000">
            <w:pPr>
              <w:jc w:val="right"/>
            </w:pPr>
            <w:r>
              <w:t>1.000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80" w14:textId="77777777" w:rsidR="00102036" w:rsidRDefault="00000000">
            <w:pPr>
              <w:jc w:val="right"/>
            </w:pPr>
            <w:r>
              <w:t>9.000</w:t>
            </w:r>
          </w:p>
        </w:tc>
      </w:tr>
      <w:tr w:rsidR="00102036" w14:paraId="20851287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82" w14:textId="77777777" w:rsidR="00102036" w:rsidRDefault="00000000">
            <w:r>
              <w:t>Importance of sugar level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83" w14:textId="77777777" w:rsidR="00102036" w:rsidRDefault="00000000">
            <w:pPr>
              <w:jc w:val="right"/>
            </w:pPr>
            <w:r>
              <w:t>3.565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84" w14:textId="77777777" w:rsidR="00102036" w:rsidRDefault="00000000">
            <w:pPr>
              <w:jc w:val="right"/>
            </w:pPr>
            <w:r>
              <w:t>(1.230)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85" w14:textId="77777777" w:rsidR="00102036" w:rsidRDefault="00000000">
            <w:pPr>
              <w:jc w:val="right"/>
            </w:pPr>
            <w:r>
              <w:t>1.000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86" w14:textId="77777777" w:rsidR="00102036" w:rsidRDefault="00000000">
            <w:pPr>
              <w:jc w:val="right"/>
            </w:pPr>
            <w:r>
              <w:t>5.000</w:t>
            </w:r>
          </w:p>
        </w:tc>
      </w:tr>
      <w:tr w:rsidR="00102036" w14:paraId="2085128D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88" w14:textId="77777777" w:rsidR="00102036" w:rsidRDefault="00000000">
            <w:r>
              <w:t>Importance of flavor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89" w14:textId="77777777" w:rsidR="00102036" w:rsidRDefault="00000000">
            <w:pPr>
              <w:jc w:val="right"/>
            </w:pPr>
            <w:r>
              <w:t>4.116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8A" w14:textId="77777777" w:rsidR="00102036" w:rsidRDefault="00000000">
            <w:pPr>
              <w:jc w:val="right"/>
            </w:pPr>
            <w:r>
              <w:t>(0.676)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8B" w14:textId="77777777" w:rsidR="00102036" w:rsidRDefault="00000000">
            <w:pPr>
              <w:jc w:val="right"/>
            </w:pPr>
            <w:r>
              <w:t>3.000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8C" w14:textId="77777777" w:rsidR="00102036" w:rsidRDefault="00000000">
            <w:pPr>
              <w:jc w:val="right"/>
            </w:pPr>
            <w:r>
              <w:t>5.000</w:t>
            </w:r>
          </w:p>
        </w:tc>
      </w:tr>
      <w:tr w:rsidR="00102036" w14:paraId="20851293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8E" w14:textId="77777777" w:rsidR="00102036" w:rsidRDefault="00000000">
            <w:r>
              <w:t>Importance of sweetness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8F" w14:textId="77777777" w:rsidR="00102036" w:rsidRDefault="00000000">
            <w:pPr>
              <w:jc w:val="right"/>
            </w:pPr>
            <w:r>
              <w:t>3.638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90" w14:textId="77777777" w:rsidR="00102036" w:rsidRDefault="00000000">
            <w:pPr>
              <w:jc w:val="right"/>
            </w:pPr>
            <w:r>
              <w:t>(0.804)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91" w14:textId="77777777" w:rsidR="00102036" w:rsidRDefault="00000000">
            <w:pPr>
              <w:jc w:val="right"/>
            </w:pPr>
            <w:r>
              <w:t>2.000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92" w14:textId="77777777" w:rsidR="00102036" w:rsidRDefault="00000000">
            <w:pPr>
              <w:jc w:val="right"/>
            </w:pPr>
            <w:r>
              <w:t>5.000</w:t>
            </w:r>
          </w:p>
        </w:tc>
      </w:tr>
      <w:tr w:rsidR="00102036" w14:paraId="20851299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94" w14:textId="77777777" w:rsidR="00102036" w:rsidRDefault="00000000">
            <w:r>
              <w:t>Magnesium information was new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95" w14:textId="77777777" w:rsidR="00102036" w:rsidRDefault="00000000">
            <w:pPr>
              <w:jc w:val="right"/>
            </w:pPr>
            <w:r>
              <w:t>2.970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96" w14:textId="77777777" w:rsidR="00102036" w:rsidRDefault="00000000">
            <w:pPr>
              <w:jc w:val="right"/>
            </w:pPr>
            <w:r>
              <w:t>(1.045)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97" w14:textId="77777777" w:rsidR="00102036" w:rsidRDefault="00000000">
            <w:pPr>
              <w:jc w:val="right"/>
            </w:pPr>
            <w:r>
              <w:t>1.000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98" w14:textId="77777777" w:rsidR="00102036" w:rsidRDefault="00000000">
            <w:pPr>
              <w:jc w:val="right"/>
            </w:pPr>
            <w:r>
              <w:t>5.000</w:t>
            </w:r>
          </w:p>
        </w:tc>
      </w:tr>
      <w:tr w:rsidR="00102036" w14:paraId="2085129F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9A" w14:textId="77777777" w:rsidR="00102036" w:rsidRDefault="00000000">
            <w:r>
              <w:t>Magnesium information was useful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9B" w14:textId="77777777" w:rsidR="00102036" w:rsidRDefault="00000000">
            <w:pPr>
              <w:jc w:val="right"/>
            </w:pPr>
            <w:r>
              <w:t>3.848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9C" w14:textId="77777777" w:rsidR="00102036" w:rsidRDefault="00000000">
            <w:pPr>
              <w:jc w:val="right"/>
            </w:pPr>
            <w:r>
              <w:t>(1.121)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9D" w14:textId="77777777" w:rsidR="00102036" w:rsidRDefault="00000000">
            <w:pPr>
              <w:jc w:val="right"/>
            </w:pPr>
            <w:r>
              <w:t>1.000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9E" w14:textId="77777777" w:rsidR="00102036" w:rsidRDefault="00000000">
            <w:pPr>
              <w:jc w:val="right"/>
            </w:pPr>
            <w:r>
              <w:t>5.000</w:t>
            </w:r>
          </w:p>
        </w:tc>
      </w:tr>
      <w:tr w:rsidR="00102036" w14:paraId="208512A5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A0" w14:textId="77777777" w:rsidR="00102036" w:rsidRDefault="00000000">
            <w:r>
              <w:t>Magnesium information was new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A1" w14:textId="77777777" w:rsidR="00102036" w:rsidRDefault="00000000">
            <w:pPr>
              <w:jc w:val="right"/>
            </w:pPr>
            <w:r>
              <w:t>3.194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A2" w14:textId="77777777" w:rsidR="00102036" w:rsidRDefault="00000000">
            <w:pPr>
              <w:jc w:val="right"/>
            </w:pPr>
            <w:r>
              <w:t>(1.091)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A3" w14:textId="77777777" w:rsidR="00102036" w:rsidRDefault="00000000">
            <w:pPr>
              <w:jc w:val="right"/>
            </w:pPr>
            <w:r>
              <w:t>1.000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12A4" w14:textId="77777777" w:rsidR="00102036" w:rsidRDefault="00000000">
            <w:pPr>
              <w:jc w:val="right"/>
            </w:pPr>
            <w:r>
              <w:t>5.000</w:t>
            </w:r>
          </w:p>
        </w:tc>
      </w:tr>
      <w:tr w:rsidR="00102036" w14:paraId="208512AB" w14:textId="77777777">
        <w:tc>
          <w:tcPr>
            <w:tcW w:w="1872" w:type="dxa"/>
            <w:tcBorders>
              <w:top w:val="nil"/>
              <w:left w:val="nil"/>
              <w:bottom w:val="single" w:sz="0" w:space="0" w:color="000000"/>
              <w:right w:val="nil"/>
            </w:tcBorders>
            <w:vAlign w:val="bottom"/>
          </w:tcPr>
          <w:p w14:paraId="208512A6" w14:textId="77777777" w:rsidR="00102036" w:rsidRDefault="00000000">
            <w:r>
              <w:t>Magnesium information was useful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0" w:space="0" w:color="000000"/>
              <w:right w:val="nil"/>
            </w:tcBorders>
            <w:vAlign w:val="bottom"/>
          </w:tcPr>
          <w:p w14:paraId="208512A7" w14:textId="77777777" w:rsidR="00102036" w:rsidRDefault="00000000">
            <w:pPr>
              <w:jc w:val="right"/>
            </w:pPr>
            <w:r>
              <w:t>3.889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0" w:space="0" w:color="000000"/>
              <w:right w:val="nil"/>
            </w:tcBorders>
            <w:vAlign w:val="bottom"/>
          </w:tcPr>
          <w:p w14:paraId="208512A8" w14:textId="77777777" w:rsidR="00102036" w:rsidRDefault="00000000">
            <w:pPr>
              <w:jc w:val="right"/>
            </w:pPr>
            <w:r>
              <w:t>(1.008)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0" w:space="0" w:color="000000"/>
              <w:right w:val="nil"/>
            </w:tcBorders>
            <w:vAlign w:val="bottom"/>
          </w:tcPr>
          <w:p w14:paraId="208512A9" w14:textId="77777777" w:rsidR="00102036" w:rsidRDefault="00000000">
            <w:pPr>
              <w:jc w:val="right"/>
            </w:pPr>
            <w:r>
              <w:t>1.000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0" w:space="0" w:color="000000"/>
              <w:right w:val="nil"/>
            </w:tcBorders>
            <w:vAlign w:val="bottom"/>
          </w:tcPr>
          <w:p w14:paraId="208512AA" w14:textId="77777777" w:rsidR="00102036" w:rsidRDefault="00000000">
            <w:pPr>
              <w:jc w:val="right"/>
            </w:pPr>
            <w:r>
              <w:t>5.000</w:t>
            </w:r>
          </w:p>
        </w:tc>
      </w:tr>
    </w:tbl>
    <w:p w14:paraId="208512AC" w14:textId="77777777" w:rsidR="00102036" w:rsidRDefault="00102036"/>
    <w:sectPr w:rsidR="00102036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102036"/>
    <w:rsid w:val="000C4538"/>
    <w:rsid w:val="00102036"/>
    <w:rsid w:val="007D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51204"/>
  <w15:docId w15:val="{D2AA4C08-23FB-418F-9981-5CB05FF25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1361</Characters>
  <Application>Microsoft Office Word</Application>
  <DocSecurity>0</DocSecurity>
  <Lines>194</Lines>
  <Paragraphs>161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Tijerina, Joss M - (jocelynmtijerina)</cp:lastModifiedBy>
  <cp:revision>2</cp:revision>
  <dcterms:created xsi:type="dcterms:W3CDTF">2026-04-07T00:47:00Z</dcterms:created>
  <dcterms:modified xsi:type="dcterms:W3CDTF">2026-04-07T00:48:00Z</dcterms:modified>
</cp:coreProperties>
</file>